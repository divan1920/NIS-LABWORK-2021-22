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8965565" cy="6724015"/>
            <wp:effectExtent l="0" t="0" r="12065" b="10795"/>
            <wp:docPr id="6" name="Picture 6" descr="IMG_20211226_202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0211226_2026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65565" cy="67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  <w:lang w:val="en-US"/>
        </w:rPr>
        <w:drawing>
          <wp:inline distT="0" distB="0" distL="114300" distR="114300">
            <wp:extent cx="6617335" cy="8822690"/>
            <wp:effectExtent l="0" t="0" r="12065" b="1270"/>
            <wp:docPr id="5" name="Picture 5" descr="IMG_20211226_203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0211226_20335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88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17335" cy="8822690"/>
            <wp:effectExtent l="0" t="0" r="12065" b="1270"/>
            <wp:docPr id="4" name="Picture 4" descr="IMG_20211226_203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0211226_2034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88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17335" cy="8822690"/>
            <wp:effectExtent l="0" t="0" r="12065" b="1270"/>
            <wp:docPr id="3" name="Picture 3" descr="IMG_20211226_203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0211226_2034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88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17335" cy="8822690"/>
            <wp:effectExtent l="0" t="0" r="12065" b="1270"/>
            <wp:docPr id="2" name="Picture 2" descr="IMG_20211226_203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0211226_2035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88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17335" cy="8822690"/>
            <wp:effectExtent l="0" t="0" r="12065" b="1270"/>
            <wp:docPr id="1" name="Picture 1" descr="IMG_20211226_203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0211226_2035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88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720" w:right="720" w:bottom="720" w:left="720" w:header="708" w:footer="709" w:gutter="0"/>
      <w:pgBorders w:offsetFrom="page">
        <w:top w:val="thinThickLargeGap" w:color="auto" w:sz="18" w:space="24"/>
        <w:left w:val="thinThickLargeGap" w:color="auto" w:sz="18" w:space="24"/>
        <w:bottom w:val="thickThinLargeGap" w:color="auto" w:sz="18" w:space="24"/>
        <w:right w:val="thickThinLargeGap" w:color="auto" w:sz="18" w:space="24"/>
      </w:pgBorders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characterSpacingControl w:val="compressPunctuation"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E77A5B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F2473D7"/>
    <w:rsid w:val="2AE77A5B"/>
    <w:rsid w:val="39752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qFormat="1"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qFormat="1"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unhideWhenUsed="0" w:uiPriority="66" w:semiHidden="0" w:name="Medium List 2"/>
    <w:lsdException w:qFormat="1"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qFormat="1"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qFormat="1"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qFormat="1"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qFormat="1"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qFormat="1" w:unhideWhenUsed="0" w:uiPriority="65" w:semiHidden="0" w:name="Medium List 1 Accent 5"/>
    <w:lsdException w:unhideWhenUsed="0" w:uiPriority="66" w:semiHidden="0" w:name="Medium List 2 Accent 5"/>
    <w:lsdException w:qFormat="1"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2021-12-26T15:02:00Z</dcterms:created>
  <dc:creator>divan</dc:creator>
  <cp:lastModifiedBy>divan</cp:lastModifiedBy>
  <dcterms:modified xsi:type="dcterms:W3CDTF">2021-12-26T15:07:51Z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5E696015A0EC4B028B9FAEBEFE3E2F16</vt:lpwstr>
  </property>
</Properties>
</file>