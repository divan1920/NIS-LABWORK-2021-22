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617335" cy="8822690"/>
            <wp:effectExtent l="0" t="0" r="12065" b="1270"/>
            <wp:docPr id="8" name="Picture 8" descr="IMG_20211226_203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G_20211226_20383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17335" cy="882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6617335" cy="8822690"/>
            <wp:effectExtent l="0" t="0" r="12065" b="1270"/>
            <wp:docPr id="7" name="Picture 7" descr="IMG_20211226_203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G_20211226_20385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17335" cy="882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6617335" cy="8822690"/>
            <wp:effectExtent l="0" t="0" r="12065" b="1270"/>
            <wp:docPr id="6" name="Picture 6" descr="IMG_20211226_203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G_20211226_20390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17335" cy="882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6617335" cy="8822690"/>
            <wp:effectExtent l="0" t="0" r="12065" b="1270"/>
            <wp:docPr id="5" name="Picture 5" descr="IMG_20211226_203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G_20211226_2039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17335" cy="882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6617335" cy="8822690"/>
            <wp:effectExtent l="0" t="0" r="12065" b="1270"/>
            <wp:docPr id="4" name="Picture 4" descr="IMG_20211226_203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G_20211226_20392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17335" cy="882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6617335" cy="8822690"/>
            <wp:effectExtent l="0" t="0" r="12065" b="1270"/>
            <wp:docPr id="3" name="Picture 3" descr="IMG_20211226_203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0211226_20393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17335" cy="882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6617335" cy="8822690"/>
            <wp:effectExtent l="0" t="0" r="12065" b="1270"/>
            <wp:docPr id="2" name="Picture 2" descr="IMG_20211226_203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0211226_20394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17335" cy="882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/>
          <w:lang w:val="en-US"/>
        </w:rPr>
        <w:drawing>
          <wp:inline distT="0" distB="0" distL="114300" distR="114300">
            <wp:extent cx="6617335" cy="8822690"/>
            <wp:effectExtent l="0" t="0" r="12065" b="1270"/>
            <wp:docPr id="1" name="Picture 1" descr="IMG_20211226_203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0211226_20394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17335" cy="882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/>
    <w:sectPr>
      <w:pgSz w:w="11906" w:h="16838"/>
      <w:pgMar w:top="720" w:right="720" w:bottom="720" w:left="720" w:header="708" w:footer="709" w:gutter="0"/>
      <w:pgBorders w:offsetFrom="page">
        <w:top w:val="thinThickLargeGap" w:color="auto" w:sz="18" w:space="24"/>
        <w:left w:val="thinThickLargeGap" w:color="auto" w:sz="18" w:space="24"/>
        <w:bottom w:val="thickThinLargeGap" w:color="auto" w:sz="18" w:space="24"/>
        <w:right w:val="thickThinLargeGap" w:color="auto" w:sz="18" w:space="24"/>
      </w:pgBorders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displayBackgroundShape w:val="1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1"/>
  <w:displayVerticalDrawingGridEvery w:val="1"/>
  <w:characterSpacingControl w:val="compressPunctuation"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3B20300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F2473D7"/>
    <w:rsid w:val="33B20300"/>
    <w:rsid w:val="39752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qFormat="1"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qFormat="1"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qFormat="1"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qFormat="1"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qFormat="1" w:unhideWhenUsed="0" w:uiPriority="0" w:semiHidden="0" w:name="Table Colorful 3"/>
    <w:lsdException w:unhideWhenUsed="0" w:uiPriority="0" w:semiHidden="0" w:name="Table Columns 1"/>
    <w:lsdException w:qFormat="1" w:unhideWhenUsed="0" w:uiPriority="0" w:semiHidden="0" w:name="Table Columns 2"/>
    <w:lsdException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unhideWhenUsed="0" w:uiPriority="0" w:semiHidden="0" w:name="Table Grid 4"/>
    <w:lsdException w:qFormat="1"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qFormat="1" w:unhideWhenUsed="0" w:uiPriority="0" w:semiHidden="0" w:name="Table List 2"/>
    <w:lsdException w:qFormat="1" w:unhideWhenUsed="0" w:uiPriority="0" w:semiHidden="0" w:name="Table List 3"/>
    <w:lsdException w:unhideWhenUsed="0" w:uiPriority="0" w:semiHidden="0" w:name="Table List 4"/>
    <w:lsdException w:qFormat="1"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qFormat="1"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unhideWhenUsed="0" w:uiPriority="68" w:semiHidden="0" w:name="Medium Grid 2"/>
    <w:lsdException w:qFormat="1" w:unhideWhenUsed="0" w:uiPriority="69" w:semiHidden="0" w:name="Medium Grid 3"/>
    <w:lsdException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unhideWhenUsed="0" w:uiPriority="70" w:semiHidden="0" w:name="Dark List Accent 1"/>
    <w:lsdException w:qFormat="1" w:unhideWhenUsed="0" w:uiPriority="71" w:semiHidden="0" w:name="Colorful Shading Accent 1"/>
    <w:lsdException w:unhideWhenUsed="0" w:uiPriority="72" w:semiHidden="0" w:name="Colorful List Accent 1"/>
    <w:lsdException w:qFormat="1" w:unhideWhenUsed="0" w:uiPriority="73" w:semiHidden="0" w:name="Colorful Grid Accent 1"/>
    <w:lsdException w:unhideWhenUsed="0" w:uiPriority="60" w:semiHidden="0" w:name="Light Shading Accent 2"/>
    <w:lsdException w:qFormat="1" w:unhideWhenUsed="0" w:uiPriority="61" w:semiHidden="0" w:name="Light List Accent 2"/>
    <w:lsdException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unhideWhenUsed="0" w:uiPriority="65" w:semiHidden="0" w:name="Medium List 1 Accent 2"/>
    <w:lsdException w:qFormat="1" w:unhideWhenUsed="0" w:uiPriority="66" w:semiHidden="0" w:name="Medium List 2 Accent 2"/>
    <w:lsdException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qFormat="1" w:unhideWhenUsed="0" w:uiPriority="73" w:semiHidden="0" w:name="Colorful Grid Accent 2"/>
    <w:lsdException w:unhideWhenUsed="0" w:uiPriority="60" w:semiHidden="0" w:name="Light Shading Accent 3"/>
    <w:lsdException w:qFormat="1"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qFormat="1" w:unhideWhenUsed="0" w:uiPriority="72" w:semiHidden="0" w:name="Colorful List Accent 3"/>
    <w:lsdException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unhideWhenUsed="0" w:uiPriority="69" w:semiHidden="0" w:name="Medium Grid 3 Accent 4"/>
    <w:lsdException w:qFormat="1" w:unhideWhenUsed="0" w:uiPriority="70" w:semiHidden="0" w:name="Dark List Accent 4"/>
    <w:lsdException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unhideWhenUsed="0" w:uiPriority="60" w:semiHidden="0" w:name="Light Shading Accent 5"/>
    <w:lsdException w:qFormat="1"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unhideWhenUsed="0" w:uiPriority="70" w:semiHidden="0" w:name="Dark List Accent 5"/>
    <w:lsdException w:qFormat="1"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qFormat="1" w:unhideWhenUsed="0" w:uiPriority="60" w:semiHidden="0" w:name="Light Shading Accent 6"/>
    <w:lsdException w:unhideWhenUsed="0" w:uiPriority="61" w:semiHidden="0" w:name="Light List Accent 6"/>
    <w:lsdException w:qFormat="1"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qFormat="1" w:unhideWhenUsed="0" w:uiPriority="66" w:semiHidden="0" w:name="Medium List 2 Accent 6"/>
    <w:lsdException w:unhideWhenUsed="0" w:uiPriority="67" w:semiHidden="0" w:name="Medium Grid 1 Accent 6"/>
    <w:lsdException w:qFormat="1" w:unhideWhenUsed="0" w:uiPriority="68" w:semiHidden="0" w:name="Medium Grid 2 Accent 6"/>
    <w:lsdException w:unhideWhenUsed="0" w:uiPriority="69" w:semiHidden="0" w:name="Medium Grid 3 Accent 6"/>
    <w:lsdException w:qFormat="1" w:unhideWhenUsed="0" w:uiPriority="70" w:semiHidden="0" w:name="Dark List Accent 6"/>
    <w:lsdException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uiPriority w:val="0"/>
  </w:style>
  <w:style w:type="table" w:default="1" w:styleId="1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uiPriority w:val="0"/>
    <w:rPr>
      <w:sz w:val="16"/>
      <w:szCs w:val="16"/>
    </w:rPr>
  </w:style>
  <w:style w:type="paragraph" w:styleId="14">
    <w:name w:val="Block Text"/>
    <w:basedOn w:val="1"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uiPriority w:val="0"/>
    <w:pPr>
      <w:spacing w:after="120"/>
    </w:pPr>
  </w:style>
  <w:style w:type="paragraph" w:styleId="16">
    <w:name w:val="Body Text 2"/>
    <w:basedOn w:val="1"/>
    <w:uiPriority w:val="0"/>
    <w:pPr>
      <w:spacing w:after="120" w:line="480" w:lineRule="auto"/>
    </w:pPr>
  </w:style>
  <w:style w:type="paragraph" w:styleId="17">
    <w:name w:val="Body Text 3"/>
    <w:basedOn w:val="1"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uiPriority w:val="0"/>
    <w:pPr>
      <w:ind w:firstLine="420" w:firstLineChars="100"/>
    </w:pPr>
  </w:style>
  <w:style w:type="paragraph" w:styleId="19">
    <w:name w:val="Body Text Indent"/>
    <w:basedOn w:val="1"/>
    <w:uiPriority w:val="0"/>
    <w:pPr>
      <w:spacing w:after="120"/>
      <w:ind w:left="420" w:leftChars="200"/>
    </w:pPr>
  </w:style>
  <w:style w:type="paragraph" w:styleId="20">
    <w:name w:val="Body Text First Indent 2"/>
    <w:basedOn w:val="19"/>
    <w:uiPriority w:val="0"/>
    <w:pPr>
      <w:ind w:firstLine="420" w:firstLineChars="200"/>
    </w:pPr>
  </w:style>
  <w:style w:type="paragraph" w:styleId="21">
    <w:name w:val="Body Text Indent 2"/>
    <w:basedOn w:val="1"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uiPriority w:val="0"/>
    <w:pPr>
      <w:ind w:left="100" w:leftChars="2100"/>
    </w:pPr>
  </w:style>
  <w:style w:type="character" w:styleId="25">
    <w:name w:val="annotation reference"/>
    <w:basedOn w:val="11"/>
    <w:uiPriority w:val="0"/>
    <w:rPr>
      <w:sz w:val="21"/>
      <w:szCs w:val="21"/>
    </w:rPr>
  </w:style>
  <w:style w:type="paragraph" w:styleId="26">
    <w:name w:val="annotation text"/>
    <w:basedOn w:val="1"/>
    <w:uiPriority w:val="0"/>
    <w:pPr>
      <w:jc w:val="left"/>
    </w:pPr>
  </w:style>
  <w:style w:type="paragraph" w:styleId="27">
    <w:name w:val="annotation subject"/>
    <w:basedOn w:val="26"/>
    <w:next w:val="26"/>
    <w:uiPriority w:val="0"/>
    <w:rPr>
      <w:b/>
      <w:bCs/>
    </w:rPr>
  </w:style>
  <w:style w:type="paragraph" w:styleId="28">
    <w:name w:val="Date"/>
    <w:basedOn w:val="1"/>
    <w:next w:val="1"/>
    <w:uiPriority w:val="0"/>
    <w:pPr>
      <w:ind w:left="100" w:leftChars="2500"/>
    </w:pPr>
  </w:style>
  <w:style w:type="paragraph" w:styleId="29">
    <w:name w:val="Document Map"/>
    <w:basedOn w:val="1"/>
    <w:uiPriority w:val="0"/>
    <w:pPr>
      <w:shd w:val="clear" w:color="auto" w:fill="000080"/>
    </w:pPr>
  </w:style>
  <w:style w:type="paragraph" w:styleId="30">
    <w:name w:val="E-mail Signature"/>
    <w:basedOn w:val="1"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uiPriority w:val="0"/>
    <w:rPr>
      <w:vertAlign w:val="superscript"/>
    </w:rPr>
  </w:style>
  <w:style w:type="paragraph" w:styleId="33">
    <w:name w:val="endnote text"/>
    <w:basedOn w:val="1"/>
    <w:uiPriority w:val="0"/>
    <w:pPr>
      <w:snapToGrid w:val="0"/>
      <w:jc w:val="left"/>
    </w:pPr>
  </w:style>
  <w:style w:type="paragraph" w:styleId="34">
    <w:name w:val="envelope address"/>
    <w:basedOn w:val="1"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uiPriority w:val="0"/>
    <w:rPr>
      <w:color w:val="800080"/>
      <w:u w:val="single"/>
    </w:rPr>
  </w:style>
  <w:style w:type="paragraph" w:styleId="3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uiPriority w:val="0"/>
  </w:style>
  <w:style w:type="paragraph" w:styleId="42">
    <w:name w:val="HTML Address"/>
    <w:basedOn w:val="1"/>
    <w:uiPriority w:val="0"/>
    <w:rPr>
      <w:i/>
      <w:iCs/>
    </w:rPr>
  </w:style>
  <w:style w:type="character" w:styleId="43">
    <w:name w:val="HTML Cite"/>
    <w:basedOn w:val="11"/>
    <w:uiPriority w:val="0"/>
    <w:rPr>
      <w:i/>
      <w:iCs/>
    </w:rPr>
  </w:style>
  <w:style w:type="character" w:styleId="44">
    <w:name w:val="HTML Code"/>
    <w:basedOn w:val="11"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uiPriority w:val="0"/>
    <w:rPr>
      <w:i/>
      <w:iCs/>
    </w:rPr>
  </w:style>
  <w:style w:type="character" w:styleId="46">
    <w:name w:val="HTML Keyboard"/>
    <w:basedOn w:val="11"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uiPriority w:val="0"/>
    <w:rPr>
      <w:rFonts w:ascii="Courier New" w:hAnsi="Courier New" w:cs="Courier New"/>
    </w:rPr>
  </w:style>
  <w:style w:type="character" w:styleId="49">
    <w:name w:val="HTML Typewriter"/>
    <w:basedOn w:val="11"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uiPriority w:val="0"/>
    <w:rPr>
      <w:i/>
      <w:iCs/>
    </w:rPr>
  </w:style>
  <w:style w:type="character" w:styleId="51">
    <w:name w:val="Hyperlink"/>
    <w:basedOn w:val="11"/>
    <w:uiPriority w:val="0"/>
    <w:rPr>
      <w:color w:val="0000FF"/>
      <w:u w:val="single"/>
    </w:rPr>
  </w:style>
  <w:style w:type="paragraph" w:styleId="52">
    <w:name w:val="index 1"/>
    <w:basedOn w:val="1"/>
    <w:next w:val="1"/>
    <w:uiPriority w:val="0"/>
  </w:style>
  <w:style w:type="paragraph" w:styleId="53">
    <w:name w:val="index 2"/>
    <w:basedOn w:val="1"/>
    <w:next w:val="1"/>
    <w:uiPriority w:val="0"/>
    <w:pPr>
      <w:ind w:left="200" w:leftChars="200"/>
    </w:pPr>
  </w:style>
  <w:style w:type="paragraph" w:styleId="54">
    <w:name w:val="index 3"/>
    <w:basedOn w:val="1"/>
    <w:next w:val="1"/>
    <w:uiPriority w:val="0"/>
    <w:pPr>
      <w:ind w:left="400" w:leftChars="400"/>
    </w:pPr>
  </w:style>
  <w:style w:type="paragraph" w:styleId="55">
    <w:name w:val="index 4"/>
    <w:basedOn w:val="1"/>
    <w:next w:val="1"/>
    <w:uiPriority w:val="0"/>
    <w:pPr>
      <w:ind w:left="600" w:leftChars="600"/>
    </w:pPr>
  </w:style>
  <w:style w:type="paragraph" w:styleId="56">
    <w:name w:val="index 5"/>
    <w:basedOn w:val="1"/>
    <w:next w:val="1"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uiPriority w:val="0"/>
    <w:pPr>
      <w:ind w:left="1200" w:leftChars="1200"/>
    </w:pPr>
  </w:style>
  <w:style w:type="paragraph" w:styleId="59">
    <w:name w:val="index 8"/>
    <w:basedOn w:val="1"/>
    <w:next w:val="1"/>
    <w:uiPriority w:val="0"/>
    <w:pPr>
      <w:ind w:left="1400" w:leftChars="1400"/>
    </w:pPr>
  </w:style>
  <w:style w:type="paragraph" w:styleId="60">
    <w:name w:val="index 9"/>
    <w:basedOn w:val="1"/>
    <w:next w:val="1"/>
    <w:uiPriority w:val="0"/>
    <w:pPr>
      <w:ind w:left="1600" w:leftChars="1600"/>
    </w:pPr>
  </w:style>
  <w:style w:type="paragraph" w:styleId="61">
    <w:name w:val="index heading"/>
    <w:basedOn w:val="1"/>
    <w:next w:val="52"/>
    <w:uiPriority w:val="0"/>
    <w:rPr>
      <w:rFonts w:ascii="Arial" w:hAnsi="Arial" w:cs="Arial"/>
      <w:b/>
      <w:bCs/>
    </w:rPr>
  </w:style>
  <w:style w:type="character" w:styleId="62">
    <w:name w:val="line number"/>
    <w:basedOn w:val="11"/>
    <w:uiPriority w:val="0"/>
  </w:style>
  <w:style w:type="paragraph" w:styleId="63">
    <w:name w:val="List"/>
    <w:basedOn w:val="1"/>
    <w:uiPriority w:val="0"/>
    <w:pPr>
      <w:ind w:left="200" w:hanging="200" w:hangingChars="200"/>
    </w:pPr>
  </w:style>
  <w:style w:type="paragraph" w:styleId="64">
    <w:name w:val="List 2"/>
    <w:basedOn w:val="1"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uiPriority w:val="0"/>
    <w:pPr>
      <w:ind w:left="100" w:leftChars="600" w:hanging="200" w:hangingChars="200"/>
    </w:pPr>
  </w:style>
  <w:style w:type="paragraph" w:styleId="67">
    <w:name w:val="List 5"/>
    <w:basedOn w:val="1"/>
    <w:uiPriority w:val="0"/>
    <w:pPr>
      <w:ind w:left="100" w:leftChars="800" w:hanging="200" w:hangingChars="200"/>
    </w:pPr>
  </w:style>
  <w:style w:type="paragraph" w:styleId="68">
    <w:name w:val="List Bullet"/>
    <w:basedOn w:val="1"/>
    <w:uiPriority w:val="0"/>
    <w:pPr>
      <w:numPr>
        <w:ilvl w:val="0"/>
        <w:numId w:val="1"/>
      </w:numPr>
    </w:pPr>
  </w:style>
  <w:style w:type="paragraph" w:styleId="69">
    <w:name w:val="List Bullet 2"/>
    <w:basedOn w:val="1"/>
    <w:uiPriority w:val="0"/>
    <w:pPr>
      <w:numPr>
        <w:ilvl w:val="0"/>
        <w:numId w:val="2"/>
      </w:numPr>
    </w:pPr>
  </w:style>
  <w:style w:type="paragraph" w:styleId="70">
    <w:name w:val="List Bullet 3"/>
    <w:basedOn w:val="1"/>
    <w:uiPriority w:val="0"/>
    <w:pPr>
      <w:numPr>
        <w:ilvl w:val="0"/>
        <w:numId w:val="3"/>
      </w:numPr>
    </w:pPr>
  </w:style>
  <w:style w:type="paragraph" w:styleId="71">
    <w:name w:val="List Bullet 4"/>
    <w:basedOn w:val="1"/>
    <w:uiPriority w:val="0"/>
    <w:pPr>
      <w:numPr>
        <w:ilvl w:val="0"/>
        <w:numId w:val="4"/>
      </w:numPr>
    </w:pPr>
  </w:style>
  <w:style w:type="paragraph" w:styleId="72">
    <w:name w:val="List Bullet 5"/>
    <w:basedOn w:val="1"/>
    <w:uiPriority w:val="0"/>
    <w:pPr>
      <w:numPr>
        <w:ilvl w:val="0"/>
        <w:numId w:val="5"/>
      </w:numPr>
    </w:pPr>
  </w:style>
  <w:style w:type="paragraph" w:styleId="73">
    <w:name w:val="List Continue"/>
    <w:basedOn w:val="1"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uiPriority w:val="0"/>
    <w:pPr>
      <w:spacing w:after="120"/>
      <w:ind w:left="1260" w:leftChars="600"/>
    </w:pPr>
  </w:style>
  <w:style w:type="paragraph" w:styleId="76">
    <w:name w:val="List Continue 4"/>
    <w:basedOn w:val="1"/>
    <w:uiPriority w:val="0"/>
    <w:pPr>
      <w:spacing w:after="120"/>
      <w:ind w:left="1680" w:leftChars="800"/>
    </w:pPr>
  </w:style>
  <w:style w:type="paragraph" w:styleId="77">
    <w:name w:val="List Continue 5"/>
    <w:basedOn w:val="1"/>
    <w:uiPriority w:val="0"/>
    <w:pPr>
      <w:spacing w:after="120"/>
      <w:ind w:left="2100" w:leftChars="1000"/>
    </w:pPr>
  </w:style>
  <w:style w:type="paragraph" w:styleId="78">
    <w:name w:val="List Number"/>
    <w:basedOn w:val="1"/>
    <w:uiPriority w:val="0"/>
    <w:pPr>
      <w:numPr>
        <w:ilvl w:val="0"/>
        <w:numId w:val="6"/>
      </w:numPr>
    </w:pPr>
  </w:style>
  <w:style w:type="paragraph" w:styleId="79">
    <w:name w:val="List Number 2"/>
    <w:basedOn w:val="1"/>
    <w:uiPriority w:val="0"/>
    <w:pPr>
      <w:numPr>
        <w:ilvl w:val="0"/>
        <w:numId w:val="7"/>
      </w:numPr>
    </w:pPr>
  </w:style>
  <w:style w:type="paragraph" w:styleId="80">
    <w:name w:val="List Number 3"/>
    <w:basedOn w:val="1"/>
    <w:uiPriority w:val="0"/>
    <w:pPr>
      <w:numPr>
        <w:ilvl w:val="0"/>
        <w:numId w:val="8"/>
      </w:numPr>
    </w:pPr>
  </w:style>
  <w:style w:type="paragraph" w:styleId="81">
    <w:name w:val="List Number 4"/>
    <w:basedOn w:val="1"/>
    <w:uiPriority w:val="0"/>
    <w:pPr>
      <w:numPr>
        <w:ilvl w:val="0"/>
        <w:numId w:val="9"/>
      </w:numPr>
    </w:pPr>
  </w:style>
  <w:style w:type="paragraph" w:styleId="82">
    <w:name w:val="List Number 5"/>
    <w:basedOn w:val="1"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uiPriority w:val="0"/>
    <w:rPr>
      <w:sz w:val="24"/>
      <w:szCs w:val="24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uiPriority w:val="0"/>
    <w:pPr>
      <w:jc w:val="center"/>
    </w:pPr>
  </w:style>
  <w:style w:type="character" w:styleId="88">
    <w:name w:val="page number"/>
    <w:basedOn w:val="11"/>
    <w:uiPriority w:val="0"/>
  </w:style>
  <w:style w:type="paragraph" w:styleId="89">
    <w:name w:val="Plain Text"/>
    <w:basedOn w:val="1"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uiPriority w:val="0"/>
  </w:style>
  <w:style w:type="paragraph" w:styleId="91">
    <w:name w:val="Signature"/>
    <w:basedOn w:val="1"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uiPriority w:val="0"/>
    <w:pPr>
      <w:ind w:left="420" w:leftChars="200"/>
    </w:pPr>
  </w:style>
  <w:style w:type="paragraph" w:styleId="129">
    <w:name w:val="table of figures"/>
    <w:basedOn w:val="1"/>
    <w:next w:val="1"/>
    <w:uiPriority w:val="0"/>
    <w:pPr>
      <w:ind w:leftChars="200" w:hanging="200" w:hangingChars="200"/>
    </w:pPr>
  </w:style>
  <w:style w:type="table" w:styleId="130">
    <w:name w:val="Table Professional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uiPriority w:val="0"/>
  </w:style>
  <w:style w:type="paragraph" w:styleId="143">
    <w:name w:val="toc 2"/>
    <w:basedOn w:val="1"/>
    <w:next w:val="1"/>
    <w:uiPriority w:val="0"/>
    <w:pPr>
      <w:ind w:left="420" w:leftChars="200"/>
    </w:pPr>
  </w:style>
  <w:style w:type="paragraph" w:styleId="144">
    <w:name w:val="toc 3"/>
    <w:basedOn w:val="1"/>
    <w:next w:val="1"/>
    <w:qFormat/>
    <w:uiPriority w:val="0"/>
    <w:pPr>
      <w:ind w:left="840" w:leftChars="400"/>
    </w:pPr>
  </w:style>
  <w:style w:type="paragraph" w:styleId="145">
    <w:name w:val="toc 4"/>
    <w:basedOn w:val="1"/>
    <w:next w:val="1"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qFormat/>
    <w:uiPriority w:val="0"/>
    <w:pPr>
      <w:ind w:left="2100" w:leftChars="1000"/>
    </w:pPr>
  </w:style>
  <w:style w:type="paragraph" w:styleId="148">
    <w:name w:val="toc 7"/>
    <w:basedOn w:val="1"/>
    <w:next w:val="1"/>
    <w:qFormat/>
    <w:uiPriority w:val="0"/>
    <w:pPr>
      <w:ind w:left="2520" w:leftChars="1200"/>
    </w:pPr>
  </w:style>
  <w:style w:type="paragraph" w:styleId="149">
    <w:name w:val="toc 8"/>
    <w:basedOn w:val="1"/>
    <w:next w:val="1"/>
    <w:uiPriority w:val="0"/>
    <w:pPr>
      <w:ind w:left="2940" w:leftChars="1400"/>
    </w:pPr>
  </w:style>
  <w:style w:type="paragraph" w:styleId="150">
    <w:name w:val="toc 9"/>
    <w:basedOn w:val="1"/>
    <w:next w:val="1"/>
    <w:qFormat/>
    <w:uiPriority w:val="0"/>
    <w:pPr>
      <w:ind w:left="3360" w:leftChars="1600"/>
    </w:pPr>
  </w:style>
  <w:style w:type="table" w:styleId="151">
    <w:name w:val="Light Shading"/>
    <w:basedOn w:val="12"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qFormat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qFormat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qFormat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qFormat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qFormat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qFormat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qFormat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qFormat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qFormat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qFormat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qFormat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qFormat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qFormat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qFormat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qFormat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qFormat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qFormat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qFormat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qFormat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Office_11.2.0.10382_F1E327BC-269C-435d-A152-05C5408002CA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2021-12-26T15:11:00Z</dcterms:created>
  <dc:creator>divan</dc:creator>
  <cp:lastModifiedBy>divan</cp:lastModifiedBy>
  <dcterms:modified xsi:type="dcterms:W3CDTF">2021-12-26T15:12:04Z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1033-11.2.0.10382</vt:lpwstr>
  </property>
  <property fmtid="{D5CDD505-2E9C-101B-9397-08002B2CF9AE}" pid="3" name="ICV">
    <vt:lpwstr>58D7DB1001C64FFA8C614EE5607C6357</vt:lpwstr>
  </property>
</Properties>
</file>