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5" name="Picture 5" descr="IMG_20211226_20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0211226_2022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4" name="Picture 4" descr="IMG_20211226_20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0211226_2022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3" name="Picture 3" descr="IMG_20211226_20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211226_2022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2" name="Picture 2" descr="IMG_20211226_202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211226_20224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6617335" cy="8822690"/>
            <wp:effectExtent l="0" t="0" r="12065" b="1270"/>
            <wp:docPr id="1" name="Picture 1" descr="IMG_20211226_20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0211226_2023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88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sectPr>
      <w:pgSz w:w="11906" w:h="16838"/>
      <w:pgMar w:top="720" w:right="720" w:bottom="720" w:left="720" w:header="708" w:footer="709" w:gutter="0"/>
      <w:pgBorders w:offsetFrom="page">
        <w:top w:val="thinThickLargeGap" w:color="auto" w:sz="18" w:space="24"/>
        <w:left w:val="thinThickLargeGap" w:color="auto" w:sz="18" w:space="24"/>
        <w:bottom w:val="thickThinLargeGap" w:color="auto" w:sz="18" w:space="24"/>
        <w:right w:val="thickThinLargeGap" w:color="auto" w:sz="18" w:space="2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7830B8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F2473D7"/>
    <w:rsid w:val="39752288"/>
    <w:rsid w:val="6278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2021-12-26T14:56:00Z</dcterms:created>
  <dc:creator>divan</dc:creator>
  <cp:lastModifiedBy>divan</cp:lastModifiedBy>
  <dcterms:modified xsi:type="dcterms:W3CDTF">2021-12-26T15:01:14Z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D542E0969ADB464BB99E46BB236F2535</vt:lpwstr>
  </property>
</Properties>
</file>